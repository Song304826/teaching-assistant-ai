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76C60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一元一次方程移项法则教案</w:t>
      </w:r>
      <w:bookmarkStart w:id="14" w:name="_GoBack"/>
      <w:bookmarkEnd w:id="1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759F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D839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人教版七上</w:t>
            </w:r>
          </w:p>
        </w:tc>
      </w:tr>
    </w:tbl>
    <w:p w14:paraId="099A13F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求解一元一次方程（移项法）教学设计</w:t>
      </w:r>
      <w:bookmarkEnd w:id="0"/>
    </w:p>
    <w:p w14:paraId="3C85B77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一、教学目标</w:t>
      </w:r>
      <w:bookmarkEnd w:id="1"/>
    </w:p>
    <w:p w14:paraId="4B297C3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通过观察、独立思考、合作交流，归纳移项法则，培养归纳概括能力，尝试寻找不同的解题方法；</w:t>
      </w:r>
    </w:p>
    <w:p w14:paraId="6EC7F8B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利用等式基本性质解方程，通过具体例子归纳移项法则，会用移项法则解一元一次方程；</w:t>
      </w:r>
    </w:p>
    <w:p w14:paraId="49D85BC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激发学习兴趣，培养独立思考、合作探究、勇于创新的精神，养成按规律办事的习惯。</w:t>
      </w:r>
    </w:p>
    <w:p w14:paraId="6C1C6A6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二、学情分析</w:t>
      </w:r>
      <w:bookmarkEnd w:id="2"/>
    </w:p>
    <w:p w14:paraId="48284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已学过用等式基本性质解较简单的一元一次方程，有一定合作学习经验。本节课通过等式性质解方程，观察思考、合作交流归纳出移项法则。学生刚学时不习惯移项、仍依赖等式性质是正常的，需通过练习逐步体会移项的便利。</w:t>
      </w:r>
    </w:p>
    <w:p w14:paraId="3E29F18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三、教学重点与难点</w:t>
      </w:r>
      <w:bookmarkEnd w:id="3"/>
    </w:p>
    <w:p w14:paraId="3BA0A61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：移项法则及其应用；</w:t>
      </w:r>
    </w:p>
    <w:p w14:paraId="598D1F3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：移项时必须变号。</w:t>
      </w:r>
    </w:p>
    <w:p w14:paraId="689A33E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四、教学过程</w:t>
      </w:r>
      <w:bookmarkEnd w:id="4"/>
    </w:p>
    <w:p w14:paraId="0F8F057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活动1：情境设置</w:t>
      </w:r>
      <w:bookmarkEnd w:id="5"/>
    </w:p>
    <w:p w14:paraId="4C577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：班委会用图书奖励本周考核前几名的小组。若每组奖5本，还缺2本；若每组奖3本，还剩8本。问有几个小组获奖？</w:t>
      </w:r>
    </w:p>
    <w:p w14:paraId="48832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学生小组合作完成：</w:t>
      </w:r>
    </w:p>
    <w:p w14:paraId="154A843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两种奖励办法中，组数相同，每组奖本数不同，图书总数不变；</w:t>
      </w:r>
    </w:p>
    <w:p w14:paraId="0D096E3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设组数为x，分别表示两种奖励办法的图书总数；</w:t>
      </w:r>
    </w:p>
    <w:p w14:paraId="1C1A3A2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列出方程，用等式性质求解。</w:t>
      </w:r>
    </w:p>
    <w:p w14:paraId="746A4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：从发奖品的生活情境引入，激发兴趣，体会方程是刻画现实世界的数学模型。</w:t>
      </w:r>
    </w:p>
    <w:p w14:paraId="1DD89D7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活动2：温故求新</w:t>
      </w:r>
      <w:bookmarkEnd w:id="6"/>
    </w:p>
    <w:p w14:paraId="46662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教师出示两道方程，学生自主完成后小组交流：</w:t>
      </w:r>
    </w:p>
    <w:p w14:paraId="2E84F2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− 2 = 8</w:t>
      </w:r>
    </w:p>
    <w:p w14:paraId="2C942AE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= 8 − 3x</w:t>
      </w:r>
    </w:p>
    <w:p w14:paraId="1623B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引导学生观察两组式子的变化：</w:t>
      </w:r>
    </w:p>
    <w:p w14:paraId="25F6339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− 2 = 8 → 5x = 8 + 2</w:t>
      </w:r>
    </w:p>
    <w:p w14:paraId="6671A97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= 8 − 3x → 5x + 3x = 8</w:t>
      </w:r>
    </w:p>
    <w:p w14:paraId="20C9E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让学生说出前后式子中各项位置与符号的变化情况。</w:t>
      </w:r>
    </w:p>
    <w:p w14:paraId="190B6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：先用等式性质解方程体会繁琐，激发探索新方法的欲望；通过观察对比，为归纳移项法则做铺垫。</w:t>
      </w:r>
    </w:p>
    <w:p w14:paraId="0E0D5B0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活动3：归纳新知</w:t>
      </w:r>
      <w:bookmarkEnd w:id="7"/>
    </w:p>
    <w:p w14:paraId="61D85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教师引导归纳：把原方程中的某一项</w:t>
      </w:r>
      <w:r>
        <w:rPr>
          <w:rFonts w:ascii="Arial" w:hAnsi="Arial" w:eastAsia="等线" w:cs="Arial"/>
          <w:b/>
          <w:sz w:val="22"/>
        </w:rPr>
        <w:t>改变符号</w:t>
      </w:r>
      <w:r>
        <w:rPr>
          <w:rFonts w:ascii="Arial" w:hAnsi="Arial" w:eastAsia="等线" w:cs="Arial"/>
          <w:sz w:val="22"/>
        </w:rPr>
        <w:t>后，从一边移到</w:t>
      </w:r>
      <w:r>
        <w:rPr>
          <w:rFonts w:ascii="Arial" w:hAnsi="Arial" w:eastAsia="等线" w:cs="Arial"/>
          <w:b/>
          <w:sz w:val="22"/>
        </w:rPr>
        <w:t>另一边</w:t>
      </w:r>
      <w:r>
        <w:rPr>
          <w:rFonts w:ascii="Arial" w:hAnsi="Arial" w:eastAsia="等线" w:cs="Arial"/>
          <w:sz w:val="22"/>
        </w:rPr>
        <w:t>，这种变形叫做</w:t>
      </w:r>
      <w:r>
        <w:rPr>
          <w:rFonts w:ascii="Arial" w:hAnsi="Arial" w:eastAsia="等线" w:cs="Arial"/>
          <w:b/>
          <w:sz w:val="22"/>
        </w:rPr>
        <w:t>移项</w:t>
      </w:r>
      <w:r>
        <w:rPr>
          <w:rFonts w:ascii="Arial" w:hAnsi="Arial" w:eastAsia="等线" w:cs="Arial"/>
          <w:sz w:val="22"/>
        </w:rPr>
        <w:t>。</w:t>
      </w:r>
    </w:p>
    <w:p w14:paraId="25A44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思考讨论：</w:t>
      </w:r>
    </w:p>
    <w:p w14:paraId="3CB1986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移项的依据是什么？（等式的基本性质）</w:t>
      </w:r>
    </w:p>
    <w:p w14:paraId="610CD10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移项的目的是什么？（含未知数的项集中到一边，常数项集中到另一边）</w:t>
      </w:r>
    </w:p>
    <w:p w14:paraId="7DD05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学生小组合作规范解方程：5x − 2 = 3x + 8</w:t>
      </w:r>
    </w:p>
    <w:p w14:paraId="5E1B5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：让学生经历归纳过程，真正理解"要移就要变号"，体会移项法则的优越性。</w:t>
      </w:r>
    </w:p>
    <w:p w14:paraId="07FA7BE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活动4：深化新知</w:t>
      </w:r>
      <w:bookmarkEnd w:id="8"/>
    </w:p>
    <w:p w14:paraId="45327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（1）辨析题</w:t>
      </w:r>
      <w:r>
        <w:rPr>
          <w:rFonts w:ascii="Arial" w:hAnsi="Arial" w:eastAsia="等线" w:cs="Arial"/>
          <w:sz w:val="22"/>
        </w:rPr>
        <w:t>：下列变形符合移项法则的是（　）</w:t>
      </w:r>
    </w:p>
    <w:p w14:paraId="0BB9E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由5 + 3x − 2，得3x − 2 + 5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由−10x + 12x = 5，得12x − 10x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由7x + 9 = 4x − 1，得7x − 4x = −1 − 9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由5x + 2 = 9 + x，得5x − 9 = x − 2</w:t>
      </w:r>
    </w:p>
    <w:p w14:paraId="7A2D6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学生选择并说明其他选项错在哪里。</w:t>
      </w:r>
    </w:p>
    <w:p w14:paraId="792C9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（2）移项变形练习</w:t>
      </w:r>
      <w:r>
        <w:rPr>
          <w:rFonts w:ascii="Arial" w:hAnsi="Arial" w:eastAsia="等线" w:cs="Arial"/>
          <w:sz w:val="22"/>
        </w:rPr>
        <w:t>：</w:t>
      </w:r>
    </w:p>
    <w:p w14:paraId="1FD59CE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4x − 3 = 5，移项得：______</w:t>
      </w:r>
    </w:p>
    <w:p w14:paraId="591C4C0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− 2 = 7x + 8，移项得：______</w:t>
      </w:r>
    </w:p>
    <w:p w14:paraId="1543C55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3x + 20 = 4x − 25，移项得：______</w:t>
      </w:r>
    </w:p>
    <w:p w14:paraId="358BE0A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1 − 0.5x = 3x + 2.5，移项得：______</w:t>
      </w:r>
    </w:p>
    <w:p w14:paraId="4497E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：及时训练落实移项变形，区分"移项"与"项的换序"，强化移项变号。</w:t>
      </w:r>
    </w:p>
    <w:p w14:paraId="43E96C1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活动5：巩固新知</w:t>
      </w:r>
      <w:bookmarkEnd w:id="9"/>
    </w:p>
    <w:p w14:paraId="56699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教师强调解题步骤：</w:t>
      </w:r>
      <w:r>
        <w:rPr>
          <w:rFonts w:ascii="Arial" w:hAnsi="Arial" w:eastAsia="等线" w:cs="Arial"/>
          <w:b/>
          <w:sz w:val="22"/>
        </w:rPr>
        <w:t>移项 → 合并同类项 → 系数化为1</w:t>
      </w:r>
      <w:r>
        <w:rPr>
          <w:rFonts w:ascii="Arial" w:hAnsi="Arial" w:eastAsia="等线" w:cs="Arial"/>
          <w:sz w:val="22"/>
        </w:rPr>
        <w:t>。</w:t>
      </w:r>
    </w:p>
    <w:p w14:paraId="7FBFC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例1</w:t>
      </w:r>
      <w:r>
        <w:rPr>
          <w:rFonts w:ascii="Arial" w:hAnsi="Arial" w:eastAsia="等线" w:cs="Arial"/>
          <w:sz w:val="22"/>
        </w:rPr>
        <w:t xml:space="preserve"> 解方程：</w:t>
      </w:r>
    </w:p>
    <w:p w14:paraId="21A4943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+ 6 = 1</w:t>
      </w:r>
    </w:p>
    <w:p w14:paraId="3FB7B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解：移项，得 2x = 1 − 6</w:t>
      </w:r>
    </w:p>
    <w:p w14:paraId="77D5D1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2x = −5</w:t>
      </w:r>
    </w:p>
    <w:p w14:paraId="37B05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系数化为1，得 x = −2.5</w:t>
      </w:r>
    </w:p>
    <w:p w14:paraId="44C4F51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3x + 3 = 2x + 7</w:t>
      </w:r>
    </w:p>
    <w:p w14:paraId="21A18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学生小组合作完成，上台板演并讲解思路，教师点评书写规范。</w:t>
      </w:r>
    </w:p>
    <w:p w14:paraId="45B09E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：规范解题格式，巩固移项法则，培养合作与表达能力。</w:t>
      </w:r>
    </w:p>
    <w:p w14:paraId="558FB40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活动6：课堂小结</w:t>
      </w:r>
      <w:bookmarkEnd w:id="10"/>
    </w:p>
    <w:p w14:paraId="3C620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师生共同总结：</w:t>
      </w:r>
    </w:p>
    <w:p w14:paraId="1DF0F89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什么是移项？移项要注意什么？</w:t>
      </w:r>
    </w:p>
    <w:p w14:paraId="798655C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解一元一次方程的基本步骤是什么？</w:t>
      </w:r>
    </w:p>
    <w:p w14:paraId="65D119E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移项的依据和目的是什么？</w:t>
      </w:r>
    </w:p>
    <w:p w14:paraId="4694E4A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活动7：作业布置</w:t>
      </w:r>
      <w:bookmarkEnd w:id="11"/>
    </w:p>
    <w:p w14:paraId="49BE4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习题5.3 第1、3题。</w:t>
      </w:r>
    </w:p>
    <w:p w14:paraId="20BA7D0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五、板书设计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0"/>
        <w:gridCol w:w="1890"/>
        <w:gridCol w:w="2550"/>
      </w:tblGrid>
      <w:tr w14:paraId="36F44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A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§5.2 求解一元一次方程（1）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181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68695">
            <w:pPr>
              <w:spacing w:before="120" w:after="120" w:line="288" w:lineRule="auto"/>
              <w:ind w:left="0"/>
              <w:jc w:val="left"/>
            </w:pPr>
          </w:p>
        </w:tc>
      </w:tr>
      <w:tr w14:paraId="0F1A6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E9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移项法则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4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例题解答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3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学生成果展示</w:t>
            </w:r>
          </w:p>
        </w:tc>
      </w:tr>
      <w:tr w14:paraId="78A5E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5C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注意：移项要变号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221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1E184">
            <w:pPr>
              <w:spacing w:before="120" w:after="120" w:line="288" w:lineRule="auto"/>
              <w:ind w:left="0"/>
              <w:jc w:val="left"/>
            </w:pPr>
          </w:p>
        </w:tc>
      </w:tr>
      <w:tr w14:paraId="7AA00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08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数学思想：化新为旧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74A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4F1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A8EC7E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六、教学反思</w:t>
      </w:r>
      <w:bookmarkEnd w:id="13"/>
    </w:p>
    <w:p w14:paraId="68BC53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本节课遵循"学生探索、掌握、应用"的理念，教师引导学生从实践中发现问题、合作归纳新知识，体现了从数学教学向数学教育的转变。</w:t>
      </w:r>
    </w:p>
    <w:p w14:paraId="7A1FF90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引导学生体会化"新"为"旧"的研究方法——学习了等式性质还要学移项，正如学了乘法分配律还要学去括号法则，这种思维方式对后续学习有启发。</w:t>
      </w:r>
    </w:p>
    <w:p w14:paraId="134D7E0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E8D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9134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B234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417</Words>
  <Characters>417</Characters>
  <TotalTime>0</TotalTime>
  <ScaleCrop>false</ScaleCrop>
  <LinksUpToDate>false</LinksUpToDate>
  <CharactersWithSpaces>417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2026-09-12T02:03:00Z</dcterms:created>
  <dc:creator>Apache POI</dc:creator>
  <cp:lastModifiedBy>尘</cp:lastModifiedBy>
  <dcterms:modified xsi:type="dcterms:W3CDTF">2026-09-12T02:04:52Z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{"Label":"1","ContentProducer":"001191110102MACQD9K64010000","ProduceID":"7684463572571115731","ReservedCode1":"","ContentPropagator":"","PropagateID":"","ReservedCode2":""}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F56F203EDA0B4552A60B8460811496A2_13</vt:lpwstr>
  </property>
</Properties>
</file>