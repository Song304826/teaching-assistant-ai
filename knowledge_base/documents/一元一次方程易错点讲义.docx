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E7E85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数学_讲义_一元一次方程常见陷阱</w:t>
      </w:r>
      <w:bookmarkStart w:id="0" w:name="heading_0"/>
    </w:p>
    <w:p w14:paraId="2211A5E2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一元一次方程常见陷阱与易错点总结讲义</w:t>
      </w:r>
      <w:bookmarkEnd w:id="0"/>
    </w:p>
    <w:p w14:paraId="4BA03BF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一、概念类易错点</w:t>
      </w:r>
      <w:bookmarkEnd w:id="1"/>
    </w:p>
    <w:p w14:paraId="792E5AE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判断一元一次方程</w:t>
      </w:r>
      <w:bookmarkEnd w:id="2"/>
    </w:p>
    <w:p w14:paraId="7B45E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</w:t>
      </w:r>
      <w:r>
        <w:rPr>
          <w:rFonts w:ascii="Arial" w:hAnsi="Arial" w:eastAsia="等线" w:cs="Arial"/>
          <w:sz w:val="22"/>
        </w:rPr>
        <w:t>：认为只要有一个未知数就是一元一次方程。</w:t>
      </w:r>
    </w:p>
    <w:p w14:paraId="6A93B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：必须同时满足三个条件：①只含一个未知数 ②未知数次数为1 ③等号两边都是整式。</w:t>
      </w:r>
    </w:p>
    <w:p w14:paraId="52670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反例</w:t>
      </w:r>
      <w:r>
        <w:rPr>
          <w:rFonts w:ascii="Arial" w:hAnsi="Arial" w:eastAsia="等线" w:cs="Arial"/>
          <w:sz w:val="22"/>
        </w:rPr>
        <w:t>：</w:t>
      </w:r>
    </w:p>
    <w:p w14:paraId="4862C68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xy = 1（两个未知数）</w:t>
      </w:r>
    </w:p>
    <w:p w14:paraId="71F10AC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x² − 3x = 0（未知数次数为2）</w:t>
      </w:r>
    </w:p>
    <w:p w14:paraId="591B2F1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1/x + x = 2（分母含未知数，不是整式方程）</w:t>
      </w:r>
    </w:p>
    <w:p w14:paraId="3475D2E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+ 3（不是等式，不是方程）</w:t>
      </w:r>
    </w:p>
    <w:p w14:paraId="3C78DAB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方程的解</w:t>
      </w:r>
      <w:bookmarkEnd w:id="3"/>
    </w:p>
    <w:p w14:paraId="38509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</w:t>
      </w:r>
      <w:r>
        <w:rPr>
          <w:rFonts w:ascii="Arial" w:hAnsi="Arial" w:eastAsia="等线" w:cs="Arial"/>
          <w:sz w:val="22"/>
        </w:rPr>
        <w:t>：把方程的解当成一个过程，而不是一个值。</w:t>
      </w:r>
    </w:p>
    <w:p w14:paraId="524659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：方程的解是使方程左右两边相等的未知数的值，是一个具体的数。</w:t>
      </w:r>
    </w:p>
    <w:p w14:paraId="78E5180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二、解方程类易错点</w:t>
      </w:r>
      <w:bookmarkEnd w:id="4"/>
    </w:p>
    <w:p w14:paraId="1C0F744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移项不变号（最高频错误）</w:t>
      </w:r>
      <w:bookmarkEnd w:id="5"/>
    </w:p>
    <w:p w14:paraId="58DD3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：3x − 5 = 2x + 1，移项得 3x + 2x = 1 − 5</w:t>
      </w:r>
    </w:p>
    <w:p w14:paraId="0551E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：移项必须变号。3x − 2x = 1 + 5，x = 6</w:t>
      </w:r>
    </w:p>
    <w:p w14:paraId="400A3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口诀</w:t>
      </w:r>
      <w:r>
        <w:rPr>
          <w:rFonts w:ascii="Arial" w:hAnsi="Arial" w:eastAsia="等线" w:cs="Arial"/>
          <w:sz w:val="22"/>
        </w:rPr>
        <w:t>：移项过等号，一定要变号。</w:t>
      </w:r>
    </w:p>
    <w:p w14:paraId="371AD6E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去分母漏乘常数项</w:t>
      </w:r>
      <w:bookmarkEnd w:id="6"/>
    </w:p>
    <w:p w14:paraId="7DCCF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：x/2 − 1 = x/3，两边乘6得 3x − 1 = 2x</w:t>
      </w:r>
    </w:p>
    <w:p w14:paraId="38A5DB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：每一项都乘最小公倍数。3x − 6 = 2x，x = 6</w:t>
      </w:r>
    </w:p>
    <w:p w14:paraId="3BDBD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提醒</w:t>
      </w:r>
      <w:r>
        <w:rPr>
          <w:rFonts w:ascii="Arial" w:hAnsi="Arial" w:eastAsia="等线" w:cs="Arial"/>
          <w:sz w:val="22"/>
        </w:rPr>
        <w:t>：没有分母的项最容易漏乘。</w:t>
      </w:r>
    </w:p>
    <w:p w14:paraId="37A849A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 去分母后分子不加括号</w:t>
      </w:r>
      <w:bookmarkEnd w:id="7"/>
    </w:p>
    <w:p w14:paraId="2EE83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：(2x−1)/3 − (x+2)/2 = 1，去分母得 2(2x−1) − x+2 = 6</w:t>
      </w:r>
    </w:p>
    <w:p w14:paraId="0A7E94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：分数线有括号作用。2(2x−1) − 3(x+2) = 6</w:t>
      </w:r>
    </w:p>
    <w:p w14:paraId="28EEBBD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6. 去括号符号错误</w:t>
      </w:r>
      <w:bookmarkEnd w:id="8"/>
    </w:p>
    <w:p w14:paraId="1740D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：−2(x − 3) = −2x − 6</w:t>
      </w:r>
    </w:p>
    <w:p w14:paraId="0DF8E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：括号前是负号，去括号后各项变号。−2x + 6</w:t>
      </w:r>
    </w:p>
    <w:p w14:paraId="48262EA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7. 系数化为1时分子分母颠倒</w:t>
      </w:r>
      <w:bookmarkEnd w:id="9"/>
    </w:p>
    <w:p w14:paraId="5C123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：(2/3)x = 4，得 x = 4 × 2/3 = 8/3</w:t>
      </w:r>
    </w:p>
    <w:p w14:paraId="259284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：除以系数等于乘倒数。x = 4 × 3/2 = 6</w:t>
      </w:r>
    </w:p>
    <w:p w14:paraId="6C14C9A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8. 连等号错误</w:t>
      </w:r>
      <w:bookmarkEnd w:id="10"/>
    </w:p>
    <w:p w14:paraId="6695C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：解方程 2x + 3 = 7，写成 2x = 4 = x = 2</w:t>
      </w:r>
    </w:p>
    <w:p w14:paraId="28C92B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：每一行只能有一个等号，分步书写。</w:t>
      </w:r>
    </w:p>
    <w:p w14:paraId="5AD0F0F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三、应用题类易错点</w:t>
      </w:r>
      <w:bookmarkEnd w:id="11"/>
    </w:p>
    <w:p w14:paraId="09F6E25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9. 单位不统一</w:t>
      </w:r>
      <w:bookmarkEnd w:id="12"/>
    </w:p>
    <w:p w14:paraId="19BA5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：速度是千米/小时，时间是分钟，直接列方程。</w:t>
      </w:r>
    </w:p>
    <w:p w14:paraId="0403B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：先统一单位再列方程。</w:t>
      </w:r>
    </w:p>
    <w:p w14:paraId="68E3D2A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10. 等量关系找错</w:t>
      </w:r>
      <w:bookmarkEnd w:id="13"/>
    </w:p>
    <w:p w14:paraId="0F2D7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常见混淆</w:t>
      </w:r>
      <w:r>
        <w:rPr>
          <w:rFonts w:ascii="Arial" w:hAnsi="Arial" w:eastAsia="等线" w:cs="Arial"/>
          <w:sz w:val="22"/>
        </w:rPr>
        <w:t>：</w:t>
      </w:r>
    </w:p>
    <w:p w14:paraId="2E2286D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相遇问题：路程</w:t>
      </w:r>
      <w:r>
        <w:rPr>
          <w:rFonts w:ascii="Arial" w:hAnsi="Arial" w:eastAsia="等线" w:cs="Arial"/>
          <w:b/>
          <w:sz w:val="22"/>
        </w:rPr>
        <w:t>和</w:t>
      </w:r>
      <w:r>
        <w:rPr>
          <w:rFonts w:ascii="Arial" w:hAnsi="Arial" w:eastAsia="等线" w:cs="Arial"/>
          <w:sz w:val="22"/>
        </w:rPr>
        <w:t xml:space="preserve"> = 总距离</w:t>
      </w:r>
    </w:p>
    <w:p w14:paraId="05099D9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追及问题：路程</w:t>
      </w:r>
      <w:r>
        <w:rPr>
          <w:rFonts w:ascii="Arial" w:hAnsi="Arial" w:eastAsia="等线" w:cs="Arial"/>
          <w:b/>
          <w:sz w:val="22"/>
        </w:rPr>
        <w:t>差</w:t>
      </w:r>
      <w:r>
        <w:rPr>
          <w:rFonts w:ascii="Arial" w:hAnsi="Arial" w:eastAsia="等线" w:cs="Arial"/>
          <w:sz w:val="22"/>
        </w:rPr>
        <w:t xml:space="preserve"> = 先行路程</w:t>
      </w:r>
    </w:p>
    <w:p w14:paraId="451DBFB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11. 设未知数不完整</w:t>
      </w:r>
      <w:bookmarkEnd w:id="14"/>
    </w:p>
    <w:p w14:paraId="39BBA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：直接写"设x为多少"，没有写清x表示什么。</w:t>
      </w:r>
    </w:p>
    <w:p w14:paraId="77645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：设每件商品x元，或设经过x小时相遇。</w:t>
      </w:r>
    </w:p>
    <w:p w14:paraId="72815B0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12. 忘记检验实际意义</w:t>
      </w:r>
      <w:bookmarkEnd w:id="15"/>
    </w:p>
    <w:p w14:paraId="73DF0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：解出人数为负数、时间为负数，不检查直接写答案。</w:t>
      </w:r>
    </w:p>
    <w:p w14:paraId="694FA3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</w:t>
      </w:r>
      <w:r>
        <w:rPr>
          <w:rFonts w:ascii="Arial" w:hAnsi="Arial" w:eastAsia="等线" w:cs="Arial"/>
          <w:sz w:val="22"/>
        </w:rPr>
        <w:t>：应用题的解必须符合实际意义。</w:t>
      </w:r>
    </w:p>
    <w:p w14:paraId="08F33E73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四、易错点速查表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0"/>
        <w:gridCol w:w="1740"/>
        <w:gridCol w:w="4170"/>
      </w:tblGrid>
      <w:tr w14:paraId="19D77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DD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错误类型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8C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出现环节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8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检查方法</w:t>
            </w:r>
          </w:p>
        </w:tc>
      </w:tr>
      <w:tr w14:paraId="5654E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1E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移项没变号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6C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移项步骤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92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回头看移过去的项符号是否变了</w:t>
            </w:r>
          </w:p>
        </w:tc>
      </w:tr>
      <w:tr w14:paraId="75AFA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AE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漏乘常数项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2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去分母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EA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检查没有分母的项是否也乘了公倍数</w:t>
            </w:r>
          </w:p>
        </w:tc>
      </w:tr>
      <w:tr w14:paraId="2BE47F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B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分子没加括号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B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去分母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AC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分子是多项式时先加括号</w:t>
            </w:r>
          </w:p>
        </w:tc>
      </w:tr>
      <w:tr w14:paraId="2807CF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3B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去括号没变号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C9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去括号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A2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括号前是负号，逐项检查</w:t>
            </w:r>
          </w:p>
        </w:tc>
      </w:tr>
      <w:tr w14:paraId="350D86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0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分子分母颠倒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E7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系数化1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77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除以系数等于乘倒数</w:t>
            </w:r>
          </w:p>
        </w:tc>
      </w:tr>
      <w:tr w14:paraId="466FC2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4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单位不统一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5D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列方程前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3F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看题目中单位是否一致</w:t>
            </w:r>
          </w:p>
        </w:tc>
      </w:tr>
      <w:tr w14:paraId="329884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EE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忘记写"答"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E1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解方程后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C9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检查是否有完整的答句</w:t>
            </w:r>
          </w:p>
        </w:tc>
      </w:tr>
    </w:tbl>
    <w:p w14:paraId="238DD20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五、自检清单</w:t>
      </w:r>
      <w:bookmarkEnd w:id="17"/>
    </w:p>
    <w:p w14:paraId="6B3E8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解完方程后，按以下顺序检查：</w:t>
      </w:r>
    </w:p>
    <w:p w14:paraId="436454D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移项的项都变号了吗？</w:t>
      </w:r>
    </w:p>
    <w:p w14:paraId="6928976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去分母时每一项都乘了吗？</w:t>
      </w:r>
    </w:p>
    <w:p w14:paraId="6EC8473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分子加括号了吗？</w:t>
      </w:r>
    </w:p>
    <w:p w14:paraId="6B6A039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去括号时符号对了吗？</w:t>
      </w:r>
    </w:p>
    <w:p w14:paraId="7E487A8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系数化为1时乘倒数了吗？</w:t>
      </w:r>
    </w:p>
    <w:p w14:paraId="11D8F85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应用题结果合理吗？</w:t>
      </w:r>
    </w:p>
    <w:p w14:paraId="7C360E76">
      <w:pPr>
        <w:spacing w:before="120" w:after="120" w:line="288" w:lineRule="auto"/>
        <w:ind w:left="0"/>
        <w:jc w:val="left"/>
      </w:pP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A2D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918F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931A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337</Words>
  <Characters>353</Characters>
  <TotalTime>1</TotalTime>
  <ScaleCrop>false</ScaleCrop>
  <LinksUpToDate>false</LinksUpToDate>
  <CharactersWithSpaces>392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2026-09-12T02:28:00Z</dcterms:created>
  <dc:creator>Apache POI</dc:creator>
  <cp:lastModifiedBy>尘</cp:lastModifiedBy>
  <dcterms:modified xsi:type="dcterms:W3CDTF">2026-09-12T02:32:17Z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{"Label":"1","ContentProducer":"001191110102MACQD9K64010000","ProduceID":"7684470024807043287","ReservedCode1":"","ContentPropagator":"","PropagateID":"","ReservedCode2":""}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05C7225DD41B44378B6C17076C2C7900_13</vt:lpwstr>
  </property>
</Properties>
</file>