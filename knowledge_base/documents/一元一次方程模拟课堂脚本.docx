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38A80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数学_案例_一元一次方程课堂实录文字稿</w:t>
      </w:r>
    </w:p>
    <w:p w14:paraId="021DB64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一元一次方程课堂实录文字稿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F4EF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43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课题：一元一次方程的概念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授课教师：C组参赛作品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授课班级：七年级（3）班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课时：1课时</w:t>
            </w:r>
          </w:p>
        </w:tc>
      </w:tr>
    </w:tbl>
    <w:p w14:paraId="7DBC39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5C597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一、导入（约5分钟）</w:t>
      </w:r>
      <w:bookmarkEnd w:id="1"/>
    </w:p>
    <w:p w14:paraId="21E5C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：同学们，上课前先问大家一个问题。我手上有一包糖，分给几个小朋友，如果每人分3颗，还剩2颗；如果每人分4颗，就少了2颗。你们说，有几个小朋友？</w:t>
      </w:r>
    </w:p>
    <w:p w14:paraId="098D0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：（小声讨论）</w:t>
      </w:r>
    </w:p>
    <w:p w14:paraId="37880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：别急着算，先告诉我，这道题用小学的方法怎么做？</w:t>
      </w:r>
    </w:p>
    <w:p w14:paraId="7C56D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</w:t>
      </w:r>
      <w:r>
        <w:rPr>
          <w:rFonts w:ascii="Arial" w:hAnsi="Arial" w:eastAsia="等线" w:cs="Arial"/>
          <w:sz w:val="22"/>
        </w:rPr>
        <w:t>：每人分3颗剩2颗，每人分4颗少2颗，差了4颗，每人多分1颗，所以有4个小朋友。</w:t>
      </w:r>
    </w:p>
    <w:p w14:paraId="02164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：很好，算术方法。那如果我把这道题改一下：每人分5颗少3颗，每人分4颗剩1颗，你还能快速算出来吗？</w:t>
      </w:r>
    </w:p>
    <w:p w14:paraId="0EBD5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生2</w:t>
      </w:r>
      <w:r>
        <w:rPr>
          <w:rFonts w:ascii="Arial" w:hAnsi="Arial" w:eastAsia="等线" w:cs="Arial"/>
          <w:sz w:val="22"/>
        </w:rPr>
        <w:t>：要想一下……差了4颗，每人差1颗，还是4个？</w:t>
      </w:r>
    </w:p>
    <w:p w14:paraId="1A03F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：对，还是4个。但你们有没有发现，算术方法要想半天，有没有更直接的办法？</w:t>
      </w:r>
    </w:p>
    <w:p w14:paraId="25822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：列方程！</w:t>
      </w:r>
    </w:p>
    <w:p w14:paraId="70A29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：对，今天我们就来系统学一下，什么是方程，什么是一元一次方程。</w:t>
      </w:r>
    </w:p>
    <w:p w14:paraId="561A95C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BE983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二、新授（约20分钟）</w:t>
      </w:r>
      <w:bookmarkEnd w:id="2"/>
    </w:p>
    <w:p w14:paraId="47DE4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：先看黑板上这几个式子，你们先自己写一写，看能不能列出来。</w:t>
      </w:r>
    </w:p>
    <w:p w14:paraId="25590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</w:p>
    <w:p w14:paraId="6053159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x的2倍比3大5</w:t>
      </w:r>
    </w:p>
    <w:p w14:paraId="49101A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某数加上它的一半等于9</w:t>
      </w:r>
    </w:p>
    <w:p w14:paraId="5AC836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长方形长是宽的2倍，周长是24）</w:t>
      </w:r>
    </w:p>
    <w:p w14:paraId="7E2D4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：给大家两分钟，写在练习本上。</w:t>
      </w:r>
    </w:p>
    <w:p w14:paraId="4ADD4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（学生动笔写，教师巡视）</w:t>
      </w:r>
    </w:p>
    <w:p w14:paraId="5D421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：好，谁来说说第一个？</w:t>
      </w:r>
    </w:p>
    <w:p w14:paraId="4C25B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生3</w:t>
      </w:r>
      <w:r>
        <w:rPr>
          <w:rFonts w:ascii="Arial" w:hAnsi="Arial" w:eastAsia="等线" w:cs="Arial"/>
          <w:sz w:val="22"/>
        </w:rPr>
        <w:t>：2x - 3 = 5。</w:t>
      </w:r>
    </w:p>
    <w:p w14:paraId="0CBB7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：为什么这么列？</w:t>
      </w:r>
    </w:p>
    <w:p w14:paraId="73D34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生3</w:t>
      </w:r>
      <w:r>
        <w:rPr>
          <w:rFonts w:ascii="Arial" w:hAnsi="Arial" w:eastAsia="等线" w:cs="Arial"/>
          <w:sz w:val="22"/>
        </w:rPr>
        <w:t>：2倍就是2x，比3大5，就是减3等于5。</w:t>
      </w:r>
    </w:p>
    <w:p w14:paraId="0E2E7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：对。第二个呢？</w:t>
      </w:r>
    </w:p>
    <w:p w14:paraId="5CDAA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生4</w:t>
      </w:r>
      <w:r>
        <w:rPr>
          <w:rFonts w:ascii="Arial" w:hAnsi="Arial" w:eastAsia="等线" w:cs="Arial"/>
          <w:sz w:val="22"/>
        </w:rPr>
        <w:t>：x + 1/2 x = 9。</w:t>
      </w:r>
    </w:p>
    <w:p w14:paraId="6F2D0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：可以。第三个？</w:t>
      </w:r>
    </w:p>
    <w:p w14:paraId="31405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生5</w:t>
      </w:r>
      <w:r>
        <w:rPr>
          <w:rFonts w:ascii="Arial" w:hAnsi="Arial" w:eastAsia="等线" w:cs="Arial"/>
          <w:sz w:val="22"/>
        </w:rPr>
        <w:t>：设宽是x，长是2x，2(x + 2x) = 24。</w:t>
      </w:r>
    </w:p>
    <w:p w14:paraId="5688D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：很好。现在大家看这三个式子：2x - 3 = 5，x + 1/2 x = 9，2(x + 2x) = 24。它们有什么共同点？</w:t>
      </w:r>
    </w:p>
    <w:p w14:paraId="723A6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：都是等式！都有未知数！</w:t>
      </w:r>
    </w:p>
    <w:p w14:paraId="4040B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：对，含有未知数的等式，就叫方程。这个小学就学过了，对吧？那现在我再加几个式子，你们看看哪些是方程：</w:t>
      </w:r>
    </w:p>
    <w:p w14:paraId="3E145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3x - 1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2 + 3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x - 5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2x + y = 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⑤ x²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⑥ 1/x = 2）</w:t>
      </w:r>
    </w:p>
    <w:p w14:paraId="7D069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：小组讨论一下，哪些是方程？</w:t>
      </w:r>
    </w:p>
    <w:p w14:paraId="26757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（学生讨论约1分钟）</w:t>
      </w:r>
    </w:p>
    <w:p w14:paraId="34025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：哪组来说？</w:t>
      </w:r>
    </w:p>
    <w:p w14:paraId="433BE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生6</w:t>
      </w:r>
      <w:r>
        <w:rPr>
          <w:rFonts w:ascii="Arial" w:hAnsi="Arial" w:eastAsia="等线" w:cs="Arial"/>
          <w:sz w:val="22"/>
        </w:rPr>
        <w:t>：③④⑤⑥是方程，①不是等式，②没有未知数。</w:t>
      </w:r>
    </w:p>
    <w:p w14:paraId="24521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：同意吗？</w:t>
      </w:r>
    </w:p>
    <w:p w14:paraId="66CF2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：同意。</w:t>
      </w:r>
    </w:p>
    <w:p w14:paraId="3AA66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：好。那现在看这几个方程：③x - 5 = 0，④2x + y = 7，⑤x² = 4，⑥1/x = 2。它们都是方程，但一样吗？</w:t>
      </w:r>
    </w:p>
    <w:p w14:paraId="19D30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：不一样！有的有一个未知数，有的有两个。</w:t>
      </w:r>
    </w:p>
    <w:p w14:paraId="5B6D9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：对。我们今天要学的，是最简单的一种方程——一元一次方程。大家看这三个：x - 5 = 0，2x - 3 = 5，3x + 1 = 7。它们有什么特点？</w:t>
      </w:r>
    </w:p>
    <w:p w14:paraId="1CAF4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生7</w:t>
      </w:r>
      <w:r>
        <w:rPr>
          <w:rFonts w:ascii="Arial" w:hAnsi="Arial" w:eastAsia="等线" w:cs="Arial"/>
          <w:sz w:val="22"/>
        </w:rPr>
        <w:t>：都只有一个未知数。</w:t>
      </w:r>
    </w:p>
    <w:p w14:paraId="7DFBD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生8</w:t>
      </w:r>
      <w:r>
        <w:rPr>
          <w:rFonts w:ascii="Arial" w:hAnsi="Arial" w:eastAsia="等线" w:cs="Arial"/>
          <w:sz w:val="22"/>
        </w:rPr>
        <w:t>：未知数都是一次的，没有平方。</w:t>
      </w:r>
    </w:p>
    <w:p w14:paraId="4332E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：非常好。那谁来总结一下，什么样的方程叫一元一次方程？</w:t>
      </w:r>
    </w:p>
    <w:p w14:paraId="1A786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生9</w:t>
      </w:r>
      <w:r>
        <w:rPr>
          <w:rFonts w:ascii="Arial" w:hAnsi="Arial" w:eastAsia="等线" w:cs="Arial"/>
          <w:sz w:val="22"/>
        </w:rPr>
        <w:t>：只有一个未知数，未知数次数是1的方程。</w:t>
      </w:r>
    </w:p>
    <w:p w14:paraId="3C242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：差不多了，再补一点：等号两边都是整式。比如第六个1/x = 2，虽然只有一个未知数x，但x在分母上，不是整式，所以它不是一元一次方程。</w:t>
      </w:r>
    </w:p>
    <w:p w14:paraId="4B6DD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（板书：一元一次方程：只含有一个未知数，未知数的次数都是1，等号两边都是整式。）</w:t>
      </w:r>
    </w:p>
    <w:p w14:paraId="48EB8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：现在做个判断，黑板上这几个，哪些是一元一次方程？</w:t>
      </w:r>
    </w:p>
    <w:p w14:paraId="3F947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2x - 1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x + y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x² = 9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3x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⑤ 2x - 3y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⑥ x/2 = 4）</w:t>
      </w:r>
    </w:p>
    <w:p w14:paraId="51442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：①④⑥是。</w:t>
      </w:r>
    </w:p>
    <w:p w14:paraId="6D564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：为什么②不是？</w:t>
      </w:r>
    </w:p>
    <w:p w14:paraId="3B278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：有两个未知数。</w:t>
      </w:r>
    </w:p>
    <w:p w14:paraId="78DAE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：③呢？</w:t>
      </w:r>
    </w:p>
    <w:p w14:paraId="308C7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生10</w:t>
      </w:r>
      <w:r>
        <w:rPr>
          <w:rFonts w:ascii="Arial" w:hAnsi="Arial" w:eastAsia="等线" w:cs="Arial"/>
          <w:sz w:val="22"/>
        </w:rPr>
        <w:t>：x平方了，次数是2，不是1。</w:t>
      </w:r>
    </w:p>
    <w:p w14:paraId="2BB64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：很好。记住三个条件：一个未知数、次数1、整式。三个条件缺一不可。</w:t>
      </w:r>
    </w:p>
    <w:p w14:paraId="343461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8BCB88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三、方程的解（约10分钟）</w:t>
      </w:r>
      <w:bookmarkEnd w:id="3"/>
    </w:p>
    <w:p w14:paraId="518EC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：知道了什么是一元一次方程，那怎么知道解对不对？比如x - 5 = 0，x等于多少？</w:t>
      </w:r>
    </w:p>
    <w:p w14:paraId="2FDCF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：5。</w:t>
      </w:r>
    </w:p>
    <w:p w14:paraId="5D6AA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：怎么验证？</w:t>
      </w:r>
    </w:p>
    <w:p w14:paraId="1B9A6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生11</w:t>
      </w:r>
      <w:r>
        <w:rPr>
          <w:rFonts w:ascii="Arial" w:hAnsi="Arial" w:eastAsia="等线" w:cs="Arial"/>
          <w:sz w:val="22"/>
        </w:rPr>
        <w:t>：代进去看看，左边等于0，右边也等于0，对的。</w:t>
      </w:r>
    </w:p>
    <w:p w14:paraId="337B9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：对。使方程左右两边相等的未知数的值，就叫方程的解。那我们来练一下：x = 3是不是方程2x + 1 = 7的解？</w:t>
      </w:r>
    </w:p>
    <w:p w14:paraId="6C8F5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：左边=7，右边=7，是！</w:t>
      </w:r>
    </w:p>
    <w:p w14:paraId="28CDDC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：x = 2呢？</w:t>
      </w:r>
    </w:p>
    <w:p w14:paraId="0B4FC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：左边=5，右边=7，不是。</w:t>
      </w:r>
    </w:p>
    <w:p w14:paraId="6AA4C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：很好。判断方法很简单：代进去，看左右两边等不等。</w:t>
      </w:r>
    </w:p>
    <w:p w14:paraId="6B5CE4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11FDF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四、练习（约8分钟）</w:t>
      </w:r>
      <w:bookmarkEnd w:id="4"/>
    </w:p>
    <w:p w14:paraId="67FB3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：打开练习册，做这几道题：</w:t>
      </w:r>
    </w:p>
    <w:p w14:paraId="65EE746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下列哪些是一元一次方程？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3x + 2  ② 5x - 1 = 9  ③ x/2 = 6  ④ x + y = 0</w:t>
      </w:r>
    </w:p>
    <w:p w14:paraId="0BF2BEE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= 2是下列哪个方程的解？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3x = 5  B. 2x + 1 = 5  C. x - 3 = 1</w:t>
      </w:r>
    </w:p>
    <w:p w14:paraId="2252FC4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根据条件列方程：某数的3倍减2等于它的一半加5。</w:t>
      </w:r>
    </w:p>
    <w:p w14:paraId="7FF8A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（学生做题，教师巡视，约5分钟）</w:t>
      </w:r>
    </w:p>
    <w:p w14:paraId="5612E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：第一题，谁来说？</w:t>
      </w:r>
    </w:p>
    <w:p w14:paraId="55F30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生12</w:t>
      </w:r>
      <w:r>
        <w:rPr>
          <w:rFonts w:ascii="Arial" w:hAnsi="Arial" w:eastAsia="等线" w:cs="Arial"/>
          <w:sz w:val="22"/>
        </w:rPr>
        <w:t>：②③是一元一次方程，①不是等式，④有两个未知数。</w:t>
      </w:r>
    </w:p>
    <w:p w14:paraId="22D6F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：第二题？</w:t>
      </w:r>
    </w:p>
    <w:p w14:paraId="1F270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生13</w:t>
      </w:r>
      <w:r>
        <w:rPr>
          <w:rFonts w:ascii="Arial" w:hAnsi="Arial" w:eastAsia="等线" w:cs="Arial"/>
          <w:sz w:val="22"/>
        </w:rPr>
        <w:t>：B，2×2+1=5。</w:t>
      </w:r>
    </w:p>
    <w:p w14:paraId="248F2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：第三题？</w:t>
      </w:r>
    </w:p>
    <w:p w14:paraId="2E298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生14</w:t>
      </w:r>
      <w:r>
        <w:rPr>
          <w:rFonts w:ascii="Arial" w:hAnsi="Arial" w:eastAsia="等线" w:cs="Arial"/>
          <w:sz w:val="22"/>
        </w:rPr>
        <w:t>：3x - 2 = 1/2 x + 5。</w:t>
      </w:r>
    </w:p>
    <w:p w14:paraId="53A59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：很好，都做对了。</w:t>
      </w:r>
    </w:p>
    <w:p w14:paraId="331E10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77922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五、小结与作业（约2分钟）</w:t>
      </w:r>
      <w:bookmarkEnd w:id="5"/>
    </w:p>
    <w:p w14:paraId="227BE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：今天学了什么？</w:t>
      </w:r>
    </w:p>
    <w:p w14:paraId="4D377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</w:t>
      </w:r>
      <w:r>
        <w:rPr>
          <w:rFonts w:ascii="Arial" w:hAnsi="Arial" w:eastAsia="等线" w:cs="Arial"/>
          <w:sz w:val="22"/>
        </w:rPr>
        <w:t>：什么是方程，什么是一元一次方程，什么是方程的解。</w:t>
      </w:r>
    </w:p>
    <w:p w14:paraId="7E7F2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：记住三个词：方程（含未知数的等式）、一元一次方程（一个未知数、一次、整式）、方程的解（代进去左右相等）。</w:t>
      </w:r>
    </w:p>
    <w:p w14:paraId="2CCE7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</w:t>
      </w:r>
      <w:r>
        <w:rPr>
          <w:rFonts w:ascii="Arial" w:hAnsi="Arial" w:eastAsia="等线" w:cs="Arial"/>
          <w:sz w:val="22"/>
        </w:rPr>
        <w:t>：</w:t>
      </w:r>
    </w:p>
    <w:p w14:paraId="4E9FB2C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课本第83页，习题1、3、5题</w:t>
      </w:r>
    </w:p>
    <w:p w14:paraId="54CCD85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思考题：课本上那道客车卡车的题，除了直接设路程，还能怎么设？</w:t>
      </w:r>
    </w:p>
    <w:p w14:paraId="7BA15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：好，下课。</w:t>
      </w:r>
    </w:p>
    <w:p w14:paraId="195671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E25432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47D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1C7D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66815E5"/>
    <w:rsid w:val="7B2D22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843</Words>
  <Characters>873</Characters>
  <TotalTime>0</TotalTime>
  <ScaleCrop>false</ScaleCrop>
  <LinksUpToDate>false</LinksUpToDate>
  <CharactersWithSpaces>935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2026-09-15T13:42:00Z</dcterms:created>
  <dc:creator>Apache POI</dc:creator>
  <cp:lastModifiedBy>尘</cp:lastModifiedBy>
  <dcterms:modified xsi:type="dcterms:W3CDTF">2026-09-15T13:46:18Z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67AE1FFAD1C3477FB23D307B07625FAF_12</vt:lpwstr>
  </property>
</Properties>
</file>